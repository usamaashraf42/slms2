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7867D4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7867D4" w:rsidRDefault="006B7321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bookmarkStart w:id="0" w:name="_GoBack"/>
            <w:bookmarkEnd w:id="0"/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:rsidR="007867D4" w:rsidRDefault="006B7321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proofErr w:type="spellStart"/>
            <w:r>
              <w:rPr>
                <w:rStyle w:val="span"/>
                <w:rFonts w:ascii="Century Gothic" w:eastAsia="Century Gothic" w:hAnsi="Century Gothic" w:cs="Century Gothic"/>
              </w:rPr>
              <w:t>Kainat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Dawood</w:t>
            </w:r>
          </w:p>
          <w:p w:rsidR="007867D4" w:rsidRDefault="006B7321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7867D4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7867D4" w:rsidRDefault="006B7321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:rsidR="007867D4" w:rsidRDefault="006B7321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7867D4" w:rsidRDefault="006B7321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Address </w:t>
            </w:r>
          </w:p>
          <w:p w:rsidR="007867D4" w:rsidRDefault="006B7321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House 34 Street 1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Dilkusha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Colony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Kot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proofErr w:type="spellStart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Lakhpat</w:t>
            </w:r>
            <w:proofErr w:type="spellEnd"/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Lahore</w:t>
            </w:r>
          </w:p>
          <w:p w:rsidR="007867D4" w:rsidRDefault="006B7321">
            <w:pPr>
              <w:spacing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Lahore,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Punjab, 54600</w:t>
            </w:r>
          </w:p>
          <w:p w:rsidR="007867D4" w:rsidRDefault="006B7321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Phone </w:t>
            </w:r>
          </w:p>
          <w:p w:rsidR="007867D4" w:rsidRDefault="006B7321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03450363670</w:t>
            </w:r>
          </w:p>
          <w:p w:rsidR="007867D4" w:rsidRDefault="006B7321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E-mail </w:t>
            </w:r>
          </w:p>
          <w:p w:rsidR="007867D4" w:rsidRDefault="006B7321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kainatdawood17@gmail.com</w:t>
            </w:r>
          </w:p>
          <w:p w:rsidR="007867D4" w:rsidRDefault="006B7321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7867D4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7867D4" w:rsidRDefault="006B7321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:rsidR="007867D4" w:rsidRDefault="006B7321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:rsidR="007867D4" w:rsidRDefault="006B7321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Classroom management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5837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Excellent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Creative learning strategies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5549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Skill building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350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Group learning mechanics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646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Positive learning environment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0216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Tailoring curriculum plans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678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6B7321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Documentation and 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lastRenderedPageBreak/>
              <w:t>reporting</w:t>
            </w:r>
          </w:p>
          <w:p w:rsidR="007867D4" w:rsidRDefault="006B7321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>
                  <wp:extent cx="1958288" cy="94922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26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288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67D4" w:rsidRDefault="006B7321">
            <w:pPr>
              <w:pStyle w:val="txtright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Very Good</w:t>
            </w:r>
          </w:p>
          <w:p w:rsidR="007867D4" w:rsidRDefault="007867D4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:rsidR="007867D4" w:rsidRDefault="006B7321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p w:rsidR="007867D4" w:rsidRDefault="006B7321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Dedicated Educator focused on supporting faculty with classroom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needs. Successful at maintaining clean and organized supplies, as well as planning activities and leading field trips. Excellent tutor, record keeper and multitasker.</w:t>
            </w:r>
          </w:p>
          <w:p w:rsidR="007867D4" w:rsidRDefault="006B7321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7867D4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7867D4" w:rsidRDefault="006B7321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:rsidR="007867D4" w:rsidRDefault="006B7321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2017-11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Assistant Teacher</w:t>
                  </w:r>
                </w:p>
                <w:p w:rsidR="007867D4" w:rsidRDefault="006B7321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Girls Mission High School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Quetta,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Balochistan</w:t>
                  </w:r>
                  <w:proofErr w:type="spellEnd"/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Supported student teachers by mentoring on classroom management, lesson planning and activity organization.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Used variety of assessment tools and strategies to improve instruction methods.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Colaborated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with other teachers to coordinate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social activities and field trips in alignment with curriculum.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Designed dynamic lesson plans based on student interests to increase average student GPA by Table of Specification.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Boosted student morale through positive reinforcement to motivate students.</w:t>
                  </w:r>
                </w:p>
              </w:tc>
            </w:tr>
          </w:tbl>
          <w:p w:rsidR="007867D4" w:rsidRDefault="007867D4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Student Teacher</w:t>
                  </w:r>
                </w:p>
                <w:p w:rsidR="007867D4" w:rsidRDefault="006B7321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Govt. Girls High School, Jinnah Town 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Quetta,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Balochistan</w:t>
                  </w:r>
                  <w:proofErr w:type="spellEnd"/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Partnered with teacher to plan and implement lessons following school's curriculum, goals, objectives and philosophies.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Distributed learning materials such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as worksheets, textbooks and supplemental activities.</w:t>
                  </w:r>
                </w:p>
                <w:p w:rsidR="007867D4" w:rsidRDefault="006B7321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Took attendance, graded assignments and maintained student records to assist teachers with administrative tasks and maintain smooth daily operations.</w:t>
                  </w:r>
                </w:p>
              </w:tc>
            </w:tr>
          </w:tbl>
          <w:p w:rsidR="007867D4" w:rsidRDefault="006B7321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7867D4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:rsidR="007867D4" w:rsidRDefault="006B7321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4" w:color="auto"/>
                      <w:bottom w:val="none" w:sz="0" w:space="3" w:color="auto"/>
                      <w:right w:val="none" w:sz="0" w:space="4" w:color="auto"/>
                    </w:pBdr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:rsidR="007867D4" w:rsidRDefault="006B7321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2017-12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B.Ed</w:t>
                  </w:r>
                  <w:proofErr w:type="spellEnd"/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(Hons) 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Elementary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Education</w:t>
                  </w:r>
                </w:p>
                <w:p w:rsidR="007867D4" w:rsidRDefault="006B7321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Sardar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Bahadur Khan Women's University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Quetta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7867D4" w:rsidRDefault="007867D4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Arts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English, Economics</w:t>
                  </w:r>
                </w:p>
                <w:p w:rsidR="007867D4" w:rsidRDefault="006B7321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University Of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Balochistan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Quetta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7867D4" w:rsidRDefault="007867D4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2013-12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7867D4" w:rsidRDefault="006B7321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Govt. Girls Degree College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Quetta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7867D4" w:rsidRDefault="006B7321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Intermediate</w:t>
                  </w:r>
                </w:p>
              </w:tc>
            </w:tr>
          </w:tbl>
          <w:p w:rsidR="007867D4" w:rsidRDefault="007867D4">
            <w:pPr>
              <w:rPr>
                <w:vanish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7867D4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7867D4" w:rsidRDefault="006B7321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7867D4" w:rsidRDefault="006B7321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Govt. Girls High School Jinnah Town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Quetta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:rsidR="007867D4" w:rsidRDefault="006B7321">
                  <w:pPr>
                    <w:pStyle w:val="p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Matriculation</w:t>
                  </w:r>
                </w:p>
              </w:tc>
            </w:tr>
          </w:tbl>
          <w:p w:rsidR="007867D4" w:rsidRDefault="007867D4">
            <w:pPr>
              <w:rPr>
                <w:rStyle w:val="divdocumentright-box"/>
                <w:rFonts w:ascii="Century Gothic" w:eastAsia="Century Gothic" w:hAnsi="Century Gothic" w:cs="Century Gothic"/>
              </w:rPr>
            </w:pPr>
          </w:p>
        </w:tc>
      </w:tr>
    </w:tbl>
    <w:p w:rsidR="007867D4" w:rsidRDefault="006B7321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7867D4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474C359-CB5E-4FCF-81C9-D8876360DF19}"/>
    <w:embedBold r:id="rId2" w:fontKey="{3353C4DE-F6BD-4306-94FD-AB928CF9AA00}"/>
    <w:embedItalic r:id="rId3" w:fontKey="{FB973E4B-2CE6-48A7-A156-FEB40A9AA21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D0D77D4-CBAD-4793-B4DF-C001BF1A7C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1FCA4F8B-06B8-4402-9423-6D6965B08DB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BE38F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7E19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DA69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6055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F40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E3A42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CEB5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3E2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9A10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B409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0A94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743F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20E5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28ABE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1A94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3C8A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20C1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C41C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7D4"/>
    <w:rsid w:val="006B7321"/>
    <w:rsid w:val="0078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E2CAF-A584-4C1B-9080-A4AE4A96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8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KainatDawood</vt:lpstr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KainatDawood</dc:title>
  <dc:creator>Shoaib Raza</dc:creator>
  <cp:lastModifiedBy>Shoaib Raza</cp:lastModifiedBy>
  <cp:revision>2</cp:revision>
  <dcterms:created xsi:type="dcterms:W3CDTF">2020-01-21T10:27:00Z</dcterms:created>
  <dcterms:modified xsi:type="dcterms:W3CDTF">2020-01-21T10:27:00Z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4EQAAB+LCAAAAAAABAAUm0WO61AUBRfkgZmGZmb2zMwUs1f/+4+ilqK07HfvOVWRw7AsCXM8QhAigVIUzUMcxvIQzbIojECwWLfAbffeml3XYsY05d/BdeOeWQGljFLI10+8/fGa4O+vxSapNebMtpIFBtz30IvjtLauz2CMRUUBwOerHjetVtNCceIsjYRdmghgGNSmQI7k9O4oHjPPLTCscN18bFk2Ij0XKNqfueJjUzbf3q3JQyYaeOWXvP3</vt:lpwstr>
  </property>
  <property fmtid="{D5CDD505-2E9C-101B-9397-08002B2CF9AE}" pid="3" name="x1ye=1">
    <vt:lpwstr>IWKoqzsySGrLayS99OxWy4i5YkZi4xSNxTwNPdhtEXwU+6XY+Zwp+LZUYve9SoDRSlZ6aeXdoJKJU7JKsAB5bJudKb8c7fHuD1cmRTjsLTjUe78DO6TsVxe6dEs4w/A5UCLbdjU28JzY401701rReMe9kVySM8s/NcH4DMY1jYm0NEgskN2OFXXFm4wsjKZr4uZgoTWg53i9+Eg3clFWxwsz3qY6z6tT5iR+nBpGjIGFBCJkuBtOPwLACCRpfZ+</vt:lpwstr>
  </property>
  <property fmtid="{D5CDD505-2E9C-101B-9397-08002B2CF9AE}" pid="4" name="x1ye=10">
    <vt:lpwstr>rgm0x3Vh6RroIq5ee6nVZxZsi+q5/nO1CRpyydXlXCrfaffRQVoS6FF+uAEfpTy85KHDt2ZhJidyd/Q8A/AwEBdRa4bMUgmQslzF9g0nT4pC6ocHj1juBqmTkylQgV7sP6eGOu0dMheDvctVvxQWqVeI8yCH9XcTjA7fmcml1rLMUjmI5wpkgU1or7gVLAV6PRWxtht5HfplxkhhA5KUk5F3coMv4Fa6avjNYqzDD+3F8aktiTQvdzXkBx82g0S</vt:lpwstr>
  </property>
  <property fmtid="{D5CDD505-2E9C-101B-9397-08002B2CF9AE}" pid="5" name="x1ye=11">
    <vt:lpwstr>r9brW5UI2zL4T1fMtARyObSk5Mfx+79A0dOBGbYhCJGV2XX2a1cy0k3RxhjsuMNDakmLfkoXc/ZnlseEAh8WbxwHOCurEbuAPlX4hnztUK+8IHjrgN1mSfWXlr4Yg6KO2Je/IomY6FmZqIOqcaTUKq7/0GZQmg5Yep/u+GfbV7JCn5k7XIN3IHluuTmt3YOyWLQck/o5Dr8uLuRnmBa+1I5xAqOCGdZq65s1G/wNZ+jOHdFu9sp0X0C6Gc0+hpx</vt:lpwstr>
  </property>
  <property fmtid="{D5CDD505-2E9C-101B-9397-08002B2CF9AE}" pid="6" name="x1ye=12">
    <vt:lpwstr>/RwkLtYwUZEzCH4W9qYUTLrOg9IxNxKdK8yLhEHZkjd5BkHX6/blV08Xnr+liy5LDVJuLmmeEr6V4tAAi/I/XhgQEZwEB5VPL6kkk+1jIJ9qKW/n7a9lxgXHXRGyw/eldguq1PEEWDhxjLu3AigsrCeZbyA1Ye16NoU81hO7DK+KwAUH+0BUrMqgTgg7yGFawL/DdqgPiojPzLT4lEmGM/FMohgPUQkFwDkC7LS8qWqnp4vnGlUBy1HDfyZXb+G</vt:lpwstr>
  </property>
  <property fmtid="{D5CDD505-2E9C-101B-9397-08002B2CF9AE}" pid="7" name="x1ye=13">
    <vt:lpwstr>0cIlIXXOlMnWTBQ4PqMLTzm21hy8oz/NtxRq2TW9ia65xqW5La95qLaVVMbPlr3bFuPdJj9vr5Zw3nmksnk9h72aTI0fX51eftfF1MqD4qx09V0pgTNO96if1FY36pucMgsHgDi79sYfz1gvCFv0Z/K31XDm15pnbCQBHVnZ6sH+IIS/bKJ0lP0KHHzCp6MqQajeANDwjkuBJR2SkiPcXmdwewoR7yFljwA4MnxKkYC3b6eXDY8dZzAJAYrBJ2V</vt:lpwstr>
  </property>
  <property fmtid="{D5CDD505-2E9C-101B-9397-08002B2CF9AE}" pid="8" name="x1ye=14">
    <vt:lpwstr>atBKmC1xuuAsMXRYhu46eGwAfIy1Lkk0uXDZOjM+Zsrhw8ihbnZTs+48zsyLh9tv+YpxbV/4uYy8Fq+gvOVXsU6G1YqWLTkTTpfn/Ykam58NYDnETsLOul5ITQmf+KWsnxtLOyQ3FPAKZhmYBA8KfoyrjIz0gohtif3OStFB9G7vwGxBxOKAzIJOj4h7/90Vo7wajn3X91bhyvWMzja1BkPDXMxElxqeKc7s822uDIrOH15hniXx149XK7QB3jW</vt:lpwstr>
  </property>
  <property fmtid="{D5CDD505-2E9C-101B-9397-08002B2CF9AE}" pid="9" name="x1ye=15">
    <vt:lpwstr>LQl1iR5J430zYA2gBASajdxxMo2PyuQ5/zinFxXT4pb3P8LlZi6tKuKu30kALXuPlc3bbLFlOjU/V6BFDvK0zZK8UdWk7NNGI8qvlQ4ZVX3gfSnF5gRSHxo+jZbYtwUe0Eofv5bCBp/t7aATmkLvjIMVTq++dEZIU4455hKj1RkRHMw+t9y+bvP+zqi6Jnub9NXcxrqJDktYxCaY4JR8QXs/gJKL7y/FT50B12nzMV+rb9pBS2nxayWHXTylvnE</vt:lpwstr>
  </property>
  <property fmtid="{D5CDD505-2E9C-101B-9397-08002B2CF9AE}" pid="10" name="x1ye=16">
    <vt:lpwstr>5qLOeykvpbAD1sJMqYKkfJFIseYcE+Rz1k0iuigG5eaxrmpVdmvB/fZ2S+bUann8kU/+1/+L/7pQa5TEngtpYieyeR8hWKeJV5tViS99D/ytnZi7dDWrVHBZwobPj7ZZHKxZQCKvXM0OcyipEnDiqwIagMI0GxZef0AvAC/VEvLo/35T4iIjCYfF+Fipu+09c/DfAOIE/2H05F4HHcmXGjSK9Sci11DMSmqdwc1IJ86h407GDPmABmiRC6wW0B+</vt:lpwstr>
  </property>
  <property fmtid="{D5CDD505-2E9C-101B-9397-08002B2CF9AE}" pid="11" name="x1ye=17">
    <vt:lpwstr>CHlc52L6eC4TZWKsjNQzoGXaBHd26DqjMkQXIsi2DkUllsdsE/GY4MvHJiPNVqf+QL1bwZ8lOtFXrmnKHJgwm8F71BMLkRF9/HuuXf+BLB+XpdzfUXH4LEvsgi47YcT0p5cJO81K3Q+LjVe9dIOmlZ0wXcI6BtU49lC712tZ6Ar0jNM1KZdUiTK98zN1fFrP0Y1QaJfUIJ5hckdNfJbhiCObxnkCNWIeDtbH49nfKJZHWUTEk63BmggX4D4GuJj</vt:lpwstr>
  </property>
  <property fmtid="{D5CDD505-2E9C-101B-9397-08002B2CF9AE}" pid="12" name="x1ye=18">
    <vt:lpwstr>TFbdChoIHNovLNsjJpNoLOpF01Juyuzb7mIqTGTv6X7U/DssUfkqNQHj6a0ZrXt62cZgQ04SCyldqMuYmtYzsPSGRngN/G42vB80NcMX2WsA3qH4buzgBglJEsxHXb+WKbnwjYVyOZ+2e3qehEKf5jSJm4tkV3MQiA4J81pwjs2y9t4SEx8YLRvKWlerYbitTfdvdQ0NVmJO9VarFzjGS4stOM6Ktqh6cXhPHB4Ub8S1J3HUS3ktJ4L5bIkAAX4</vt:lpwstr>
  </property>
  <property fmtid="{D5CDD505-2E9C-101B-9397-08002B2CF9AE}" pid="13" name="x1ye=19">
    <vt:lpwstr>mHMOkMmEfyu5BpUaU8lDJI+ENGO0DzCP/WggONUPF7/KWPFHRI07dDaAUZxsn2BxAhYHEN4+NB2y75P1ntIH/IypH+f5RZPpWgGmqhJOFPx/OuWCpbdE/rLAqAzmcsWjVxLliPgWctEdAxxpOmGBj5YOEcQRB9E2AO1uiExDHrn3RSnteZxANhfMsCfMLe7Hs0MhjMClHRsyu9D0fmeG+pNmu0nIknO6zXeC5yp/zg5FkJ/1P+6TM0Xh3uSNFeg</vt:lpwstr>
  </property>
  <property fmtid="{D5CDD505-2E9C-101B-9397-08002B2CF9AE}" pid="14" name="x1ye=2">
    <vt:lpwstr>RYpdRvrOyD4swIfhgQ4UhEbUCbJ4U7dnSqBUp9ZQc6+oyX8mwlFAxdZQU3r9S1E9zFh/agmO3+UTF5kRCOheAZMDEa/6HOvEQiVbcE+Lxav2UbmWN3FyZdO44db7vRPbz6RgRLA3Vsd2BsZLC5dmm+YJb4oES4Ssm2/zvO1wiagNGptPUSKD0Ec4fVA4XhIDvU25G6NkPAxb4cWoh11waE2iElcMPP1hM1t6G0hy5BGB4GgO+4yYySKmrbSbSiq</vt:lpwstr>
  </property>
  <property fmtid="{D5CDD505-2E9C-101B-9397-08002B2CF9AE}" pid="15" name="x1ye=20">
    <vt:lpwstr>s2fvPwnzU7AFGAoWRLHeiKKhseNAbd6Z5p9w7Qb6a7vc9raHnCCoiHIV0RWTCmQ5P/9yi/C63PkTuBtX7GYjaDCJcyzzsjR2TFmIwPdcwdWgG+CkruThRtfbhy62dk2MLR68HrHHfKW4yr2kvEJ7z6uE34ojud7/26RU8bfzb0QOVRJUAahob6BwOf5rqh4Iph2pETQDiqSM2ynHpYgcxTROnUbr0Bt6cCAO+j/klahARciWaNG/AgR6NI5AyVf</vt:lpwstr>
  </property>
  <property fmtid="{D5CDD505-2E9C-101B-9397-08002B2CF9AE}" pid="16" name="x1ye=21">
    <vt:lpwstr>Tm5zTVuJLi8ukLCVvnYsaJHQHw2m4KJmycSCfH8+Mqg5KO27dbJS8I2w87jyjQ7p3DW0yU13u4/dkp5FUs9ydLgAQli7pyMhuqsGCPyRA04UQ3ydM4ChW8npP1O4qG9PsycpQ398DQ9MfXuBU8/0YkOGGR2H/uI8Lm4Alf9gnWjq8jubGbgsTOxCJfk533heB1R4DCnHEGH8grTBJSXJ0PDrbO4qLdPEcnDQZEZWv86477dOcyeqd1WitLVcqmh</vt:lpwstr>
  </property>
  <property fmtid="{D5CDD505-2E9C-101B-9397-08002B2CF9AE}" pid="17" name="x1ye=22">
    <vt:lpwstr>3zX69wj3D/5dU7XSvPRKx6H261K6yys6e7JUHWWt4zGZv7fQqC3Zgdz61UbObA1UBF1Nd9YPygFjoqmjZyM4gPdDULsaWqSfmZJcJIapCTwO7f7nSv0PnAthV0/Rd4KTGd27iCFNH9wg6LnohoGo8ufmbcpBasgCItRtlHnXgGe/E3R4HB0xRFGUWFWFYlk5LLohE8JHT9dym5iJRs/WpqBULSc9UxOfHQua4sWhipeAz7UMuZYtHsGvfMj72YS</vt:lpwstr>
  </property>
  <property fmtid="{D5CDD505-2E9C-101B-9397-08002B2CF9AE}" pid="18" name="x1ye=23">
    <vt:lpwstr>xkWQ/oz75T1mL9ZjZGwoi3G1n4Qp1lVqTo1GLTcXxko9dP4Vqde3L6n9WsT6te9kyJCXEVPgEAMJo4nADkApm2fEUH2YjigwAcIqyyIPcArDnmWASFszuYpMCUC6UGH+p8lbVNCsWr2a5NztVncTeyJt13qRia9HwsegLg8uYGw6hXf3L27jRtbCDPy9SXCGqOqceu2n0O7pP8YsKH7/lkieCTJxEZg08ViqfXwfccjytNgFK6ANc8B7Q/9s7Vt</vt:lpwstr>
  </property>
  <property fmtid="{D5CDD505-2E9C-101B-9397-08002B2CF9AE}" pid="19" name="x1ye=24">
    <vt:lpwstr>ujMyI63Tw1P1dPSuH7OzmZmHgnNs9xh4+vb6A5nj0H0V729wzl9077lTAsMweDAI0VnmVStYpw6btsSzCd0/aabgeI5pyQH7T2JOfKTUvZYW5kJ1n3Ub48VW3DMj406zYmL9359t1UkMLXUODwP5MXbjITAqlCIBph7lZdOgt6NFbtcq/J1VlRbcD6/TnRV7M7bl6+imhK6+wN4OBO99wWJiZAD/RhUvGb63DHgzcIMjJy2U8o+OJJmiw+/TEdV</vt:lpwstr>
  </property>
  <property fmtid="{D5CDD505-2E9C-101B-9397-08002B2CF9AE}" pid="20" name="x1ye=25">
    <vt:lpwstr>QHRIAA0nWp4dkJrusxWwJznjnWdlMx3N//hg7MR1D1MArUNmuKtw0Xb74l48GxghtuM4CEpZV/C6XAWEknvmgh0a5R2Rl70Z1pdK7OE4tl8nhFFqOSOA2qZu/vqgTHtaeFfnZf8FGoi0eVGgSCxI+ETRqOr/bQBDvh6I3uGrBTS6a0wUkqPXNnycqzRq3hUsL4hpUUnHeL+2jsvdHvb+zpRzwoiY342WuxCumrboKVOwBSrrxtU4fRVWqRU66VA</vt:lpwstr>
  </property>
  <property fmtid="{D5CDD505-2E9C-101B-9397-08002B2CF9AE}" pid="21" name="x1ye=26">
    <vt:lpwstr>G8LKFhlQP5E6+6d9NXN4E0Clj+J8AM4XDAwbowBWvRBtvwScO5DTxnAUyfFa0jm+LmUmB7ivbsp0fc/qf7HXjzhwZTnMLT1o6NCImv+t/VZsMMbsVsfNYeBPdfMmrtuDLxtdV4p3HFDh1UN7DpS8uWxttAzf7wjmDRdjGhjSyTC9jfKoQ1lSKXBCAis0/FuTSK5edHfAmvbi/V8uvE2LbxaUv/EuKNb2p20+4bY5Ejd04DVc2iAPNUOpPkFUp99</vt:lpwstr>
  </property>
  <property fmtid="{D5CDD505-2E9C-101B-9397-08002B2CF9AE}" pid="22" name="x1ye=27">
    <vt:lpwstr>LaU1e6PeTlCqIfFrdxs4HMgCcbj29IM/1tv6WOFXm+X+3wn0JoRLMMzTEBWWBDYkGXFbjjvvKL+1u384vmGgTbFoUVEDjj2/qo8Z3XM9WM2A8vK98XuT2aUa64JkpJaiQy0wzKWLD+MqLjz5vpNfKZOLyiz9KU13Ns4++bf/EypXbhIf8QO1ITx+w0B1OAoPqSLpuNSTxta+JOAFFyu0IrBEkn0jDhiUwr9HYSuCAgLVze66vDgbIrM/K9IGJYc</vt:lpwstr>
  </property>
  <property fmtid="{D5CDD505-2E9C-101B-9397-08002B2CF9AE}" pid="23" name="x1ye=28">
    <vt:lpwstr>h6vphSrY6TSobNONJg/znu5DXbulhOsCwjvpOcXKBdEwrYY5z8pgsajFBskVFjAi0eqirPpPVHIQ0UsOdFirUdnLIqEo30Oxqj7YmMQAApG/jahc7UPDPf35sljEEu886DcExUG7QetAcH472xk98YwNPw168Q7hVmD8g5bvCrKaTC95zV7ftl+Rn8ofM7C7pzxGfbyv8XGiXGorYpKzYgz73henGMtayOecQL6P9ElNAQjoabqeFnrkuwQ/Oxg</vt:lpwstr>
  </property>
  <property fmtid="{D5CDD505-2E9C-101B-9397-08002B2CF9AE}" pid="24" name="x1ye=29">
    <vt:lpwstr>8rjw/uKj46m/8/hAKeZDRHzYfZwvb88BYccy8zx4PrmL51NmHfI50NL2DAHmn+eJ3JJmK2GX8JHj4mzez3epV4F9zii+cvnqWVFq3Ahv0dayaOdq/9ZC3AA9pQi8AKlntwiaaKEq1x04meTGt3e6su4OohQCKbUAf8C/7WD/dRFfhFvRyglFmlM/Syi+LblRt3+JzVg+j7LXIzzQSO9s7+lUbF+ANUCnlgy51a+KKGWysXHVAXLmgnYGJqQJxEa</vt:lpwstr>
  </property>
  <property fmtid="{D5CDD505-2E9C-101B-9397-08002B2CF9AE}" pid="25" name="x1ye=3">
    <vt:lpwstr>yx7VUV69BPQ89doqXwkvhKvwF3yLJXgckYee+ZKhxBlfu0tvrLLmxQrHYA0Lh091arzBWoA6WObSMzv+RKO1U9wX94p+Xw+NP8sx9k0ct/ZRX70XHPDP/mZe1nFTlGfrBqBoPtvcpBxtN+eVmHCHNoMYDHD9c4GEdyjqz6dvrXvp3c1WZCvdXiWo0g0gPMduMTS1NtRiD6GtRDKXAk4gCSq4WJKWrR6uyjkpOtP9QpbMAY2zRwz6kfCCT7BPHL9</vt:lpwstr>
  </property>
  <property fmtid="{D5CDD505-2E9C-101B-9397-08002B2CF9AE}" pid="26" name="x1ye=30">
    <vt:lpwstr>GBOA6LcfCaneslnhYPnYL8vF6zYJX+acG3Oazvz/ewwln54zIl26OeAUKE+Djfwrleqh7pZT3gU0dfK1cxG+/J6nV9xe1EYY4IyXwKTWCc0E5pm37p1aY1pkOgc69iMgS8/XndiU8NfPZbmb/120TdRk4OcKU5hlU2fLdEHGX9wTbu6iLkr7VXZqQRHntou7yVtQ6d6Z2WShcxlhOdWQs3jX0dv2ne1BKO9vgc3W+KX4roULF6/k+ILBbXfR4CH</vt:lpwstr>
  </property>
  <property fmtid="{D5CDD505-2E9C-101B-9397-08002B2CF9AE}" pid="27" name="x1ye=31">
    <vt:lpwstr>5gI/KOqHpNp60aIZViH+5g3AVojW3frVGZoC+0Srfs3Ib+lxZRPrpjE8NMQomCfgNZ5d+MaGfiTOewfHNYztF+Wpz69TP+lu9sWEVICB2RVy7NexV6OTzT+qBIlKrq/ILDgt7r7ONSzva+aTdvsytP9a0j9nj4fV5FkPXATuLPiCr9LiqQjaylxBJ8+Kp1dTDl0s4AvfH5pvKDWg/y039fyXnrclLxOiQoOJRgpRQ/24NuvTPvygEsPVZi/drDJ</vt:lpwstr>
  </property>
  <property fmtid="{D5CDD505-2E9C-101B-9397-08002B2CF9AE}" pid="28" name="x1ye=32">
    <vt:lpwstr>F/19c+c6L3zTzJvDD3kKHd1nOBTX0h/aiLWLXD61QW8O5vw5/KnbYqadvrFZzZTU1rqHcFmUBvQvvPC0sAvBO4juoMuViIqqvmqgHDZPPmx/R9dD4dWWkntSp1rDsT9ccUW3/heAPDznyXyJjQ9WoaFLDRafhhUIKzUWNlf+0jyjsb2Z5t7Xqr/o1+X4Pm1J5lH5tcAJOr/HVh8ljTeNoWbMItldUSVViT9mey3jLnzEBfs7511NhKsfBraPuF/</vt:lpwstr>
  </property>
  <property fmtid="{D5CDD505-2E9C-101B-9397-08002B2CF9AE}" pid="29" name="x1ye=33">
    <vt:lpwstr>4+N2Ij6ADIQvwy/EoFRrgBGp5iwJh4lNF0j2zURpMBaR4WxOIYeUAhtGkYsqi7XO9ygn9YYKZkU6+20o1yKewDJZi5mppHgm/8ieyyJp5VvfbuRPiSaw8jTIZzulyooNqLkbM8g+FL3zwtiC7OUuhe8LYeNihwwPDS4EaKaJWlQ5hM0yCmDUM/nAmJ4JgwF6OlUEpAOTxmQoIN2DdnQSrzp5MAIeiBKEDZ8ZVKI/L8PCOXXAvms9oAuvQwoT2l9</vt:lpwstr>
  </property>
  <property fmtid="{D5CDD505-2E9C-101B-9397-08002B2CF9AE}" pid="30" name="x1ye=34">
    <vt:lpwstr>IlYYtK7GV6ys53CHW7Rbm2ALBlqjPbCQnu7px6k9e+xMNBLp0nFR14zBoJ0Jo6d5fY1L41Tzn9xLB3JMHG7U4Um94jyWEwn6cVMANw3vK6OS6lN47kG6gMVP6BRE/BiA9/Uo/pyCVzl7uCwEWixMKmpQtW1kvigCvfDCw50o0SeV6fGFG8xKh1lNJJ/fBrtaASLjFAE+z9AyYSVzF0gxbQ51x/UvJLwOkpFgRZ8O3YixOIDx+b+c27WsbOp8B8O</vt:lpwstr>
  </property>
  <property fmtid="{D5CDD505-2E9C-101B-9397-08002B2CF9AE}" pid="31" name="x1ye=35">
    <vt:lpwstr>d47a3u2ne5LRmQz/Ic1ORLQ5Mjvxz10jfmpnwe1QcTK7AQOhp5pQqp+AJ5/w1twcRgkiXM/EWnOkv16Fw/2yhJkw59HLCt02s6kgsJxCR/BPKwnezOgswYZniIlEChDPhVT8RD2ZvWXw+ygvnWhHNoS60ldAiwwP7THQCb4KTlQxZ1mjeb/b6yfC3UUP4Lv9ADlEr7H5FC/8r2A21mjcwkKWEF2E5kJGnKzgIEo9ve37CNW6fvfmwb3WuZP2K5s</vt:lpwstr>
  </property>
  <property fmtid="{D5CDD505-2E9C-101B-9397-08002B2CF9AE}" pid="32" name="x1ye=36">
    <vt:lpwstr>ZoCXJbOufYbtm5gsUMRz+UzLLP8W3OAWc6qjD7EEIL7YRwgkZviNELfMkNupomjfMT49chiQFZXtBYa11/WRrFbFcbbT7to9j9JcEdc3PBOuJQB9hxjEcq8Ugq6zN3OlXBWMEqOiR9vjJs9o1DaMlJ1g26p2nWX8BVq/bvCA7skJt2G1vPNAGvmj/XrvIdLtAKPosKsvJN0aAR7sD5JP2BsPX0XXwpjt6C/UvNFIXpKlgfjXTRqga66lEqbMFL3</vt:lpwstr>
  </property>
  <property fmtid="{D5CDD505-2E9C-101B-9397-08002B2CF9AE}" pid="33" name="x1ye=37">
    <vt:lpwstr>EE7wd4CXN4TGSV37vAs019x6L/O1461FukcBte7X8jzPTQbdwlPQXNTmVj12D78S31ffLYvkM7+Bbt02beDrz5WaUcYdVc79WW1t6MCwA+S2uP/TOb3asZbV5IZmcCdA1smxM5qwkSGA0ftQfhJnn34Sokk65W2aYPcEBl9MGxp4llle9vz85/wUfr7Jcsif81EKwwoxh0fWvMgTkvrCPs9X0ruOFVfKZtKu1xEB7zseip9ZVbtP0D+ZihebKrE</vt:lpwstr>
  </property>
  <property fmtid="{D5CDD505-2E9C-101B-9397-08002B2CF9AE}" pid="34" name="x1ye=38">
    <vt:lpwstr>pskLFe1fDI2M1dMAhIZEGkJGpRpCsThhdUoyAF1TQMI7vSUJUfikYv6jZPNFJph48YtkROC6Hfpm0A/eTUnAxYFO+yqV6XsQP+4pz/ls7TCHSTH1R0asciKK8VQ3QHdnS40DFEYUODVL3601i/9itsfUHfNAohKIE6whu3eJb5dc9RztRfSaecq02/SSbJOREFm6RRyRMqruU8sq2uootDmPBGDUBOFxO21QMK4sckIJqXwTqxbSzGDiNn4/BeF</vt:lpwstr>
  </property>
  <property fmtid="{D5CDD505-2E9C-101B-9397-08002B2CF9AE}" pid="35" name="x1ye=39">
    <vt:lpwstr>tyvsJJSPJAtLGM+M85X96v0826iBk/YQZU43Z8iN4thTlY83I145JDAqfoCSUeCElIyf/qupvRd9L7y+vowQiS6AvsS44lyPdVqZJa8HbV/pzMEC7MOWtgMPK7YDmuhImK5gosMQUhM+Aar6XO/eLmpD28XptlQUUw0ASfSBssGxmLZXytFp/7l4BPrLs7AF2syn0bHVDQc8A0hZ+G3B3+48Rw6wPaW7o9OVs6lbqJeycVQXoQc7+o3Rvykv4Fp</vt:lpwstr>
  </property>
  <property fmtid="{D5CDD505-2E9C-101B-9397-08002B2CF9AE}" pid="36" name="x1ye=4">
    <vt:lpwstr>mKwLJzTVpznfGlKGUkQ/u7TmHxlOM7cG55Sc6WRu94DXHvS3Z9b21GXAoMuAT1F+fLhAnRkRNqRfWwJJyV+ogkBgiDKqxKAbQQQn2K50klNgbpjlZ1vGX7YZsHy8WUP+4pJO/pC/cCi9oDvtDFT5o+Vk0jbUbi0UwSr96PdKIEGtrE+8lZD7LYKEg03V5c8lhbYvoL+l2QB6QTNOY80zBT/qs83rdvGQySEXOzIrKFU5/1R6EO1BE5glNKQrzi1</vt:lpwstr>
  </property>
  <property fmtid="{D5CDD505-2E9C-101B-9397-08002B2CF9AE}" pid="37" name="x1ye=40">
    <vt:lpwstr>ozj6KJWjKSHbl0YxD0R1ADmQyEPV5VSjtTbD1ismqCu6hggNlMO6zeIWYAMheOCBIFv5bBSiwSXwksoRf02jpKFpSNaiel+0ZM8f+P90z4jyMgotGcOim7+sQHJ0Bt6rFb/QqlQONFjB1ZahCch9aw/zuFjKcduHyN1lZ3xe+3QVeQLfgdkhMgcgf/YSCHPdRoFLPVWfCHOeEQPgYk15E/YRH+NsNwg5r/G/L72BMqVaGm5aLsCY1vuTJk2sV5I</vt:lpwstr>
  </property>
  <property fmtid="{D5CDD505-2E9C-101B-9397-08002B2CF9AE}" pid="38" name="x1ye=41">
    <vt:lpwstr>LrU4HfLfzJE9kSc2EtNvvsIh4eLShzXnYkE2xjr1N01WjycYp9aqZivKwIyAdzCmMdcn2iLADONFnweTN5+BhMONd5DPIq9B3szubxqCwiz1kMXdF16CooQSdvYhi+MNzTLjsc27NEW0nNZu4/2JoX88ee0Gxj0u9BEiv35v6zCwjAv6s7ZbMwWSSPwj+mKcuIT5f//C6SCUerBKTyS0y4KjJEBB7jMw4WiJuicO/TuG1+1x3HbNmbKmZu7DDX1</vt:lpwstr>
  </property>
  <property fmtid="{D5CDD505-2E9C-101B-9397-08002B2CF9AE}" pid="39" name="x1ye=42">
    <vt:lpwstr>QRxDCBrpQdQKfq93kmeDjgRRYAomp/wamNWw11q+ZlMNQYxO8ja5SwnRCxrE3q/z9VWDXvissW0mg7x454UO/66xCghAYhIen+IjiVeTO/6nv6sPxztXC73DLNrKsaPhtxNc4uKiJfjdg1iI5OtKgl4R6UMaVUACOi7qPIk7jQyVc36knJ7BAnJgFE5BKK13QEfDK1Vnr+hkUB8c/4mTtpYQAtrZSfoEp+fDoSEHOZfS4oLlfeIH5c2g71EmGJG</vt:lpwstr>
  </property>
  <property fmtid="{D5CDD505-2E9C-101B-9397-08002B2CF9AE}" pid="40" name="x1ye=43">
    <vt:lpwstr>7fzhsjFE1AfX6BTcsiZdtBZhct04TOI/N7MZXJpUz5oIaNzCNnZ8a/SSUdHTGIiCwfd+NmgOzV81H8cM3gWZcNoYjzMJ7HlREQYG5H4UEARA2e42pWphXpaEyUHobl/NARgKyB8ycGiN2arMKKjrV29XOpKzaEUB26oqUZVEv6G80e6X6aZi8yvF4YFCtbj3W4g48uj/l8tEodiff00TaHqvILyxPSvZLZup0NfRlhaiv8c7+DqRuTeTTk2GToI</vt:lpwstr>
  </property>
  <property fmtid="{D5CDD505-2E9C-101B-9397-08002B2CF9AE}" pid="41" name="x1ye=44">
    <vt:lpwstr>dw+FJGtQg3NCd2qRFpU07fWyxEsjA0n54c5oVXGkPw2V/yTzRauC/vydd4Ui1K765/cl/5cFd59vc//sNX5vXa/+hBI6VlYmJoxFMUZXmRty/kJtoinCb65VGRLZlMl7U51lbSvKKQZMxAFOSq5p9/QKTmoEIsuWBzlv61fQhimuPRm40J41Xw9byfmHMf2xYE22++H8ETFxEYytAo/7ki4y2zZ0p4YkWOP15Ww7vbSBT79QcXuMRlDvaqRbLJj</vt:lpwstr>
  </property>
  <property fmtid="{D5CDD505-2E9C-101B-9397-08002B2CF9AE}" pid="42" name="x1ye=45">
    <vt:lpwstr>DFt1eg1MC2lA1tk3m+gjtzoUGjubrwqfgxlIrKkxk0natRxpieKrLVEOYyFC1jk/Mxed3KjVksrMniP4Omzbu2TSVVTAg5K+rzaPlfe7bP+Uh297ctGlCHPnvwHNZJMlKDWbP5rbZCrGKHouiX1gRBvBNgRQjmHDtOHFaIfFOIM6Z96FYgIfGw5Ihxb4YnavKCCX/BQ18GUtqHZOvRUJvCMIuAlQj5oR39qf1L+xostrMDtNvxOIH+FwpM5FvVZ</vt:lpwstr>
  </property>
  <property fmtid="{D5CDD505-2E9C-101B-9397-08002B2CF9AE}" pid="43" name="x1ye=46">
    <vt:lpwstr>s9aI6JvPsqXCWFYMXK/wHrWGAfBNSBAIVTVckk6CvWHVgsBbQ+g2IMwEksvZyIEKmdQ2JIoo+T4FSKWJ19/U7oHlXdKLQ31UYn+eWzXq8/nnSxBZIVAr+v+hACnv9lGok/2X2XVWGbOcI5DtCZ+dklzSQaySyRzQ+MyaT+1X12J4tK/0ya0NnJEb43/qogEiuS3x7QHDAVveo6CFdN85792Dn7/zPAMJuAt+q2zbyUerz0y5nnV9tfdrF+szLX5</vt:lpwstr>
  </property>
  <property fmtid="{D5CDD505-2E9C-101B-9397-08002B2CF9AE}" pid="44" name="x1ye=47">
    <vt:lpwstr>UKHEMwTLApSJvJJJFtghMgx/hwjo4Y734tvOrj2uOBwbA4z711C+EzeGKhPUyFRr1Wj7PFgXDKpRjT01XKyP/v5Lu/T+jX7k3I0cYuw7l8H18kUTHX4koVo2fU7TFxMG75R0jkreCDVtv+AdykLUQ+0a7cA5qIUKYN8djsbYqa6XfNnXJBX3i7+f+kQiYNimJqyuwSSSr1hInvt9dc7mdKTAoJYah4sGlJZCsh8i5k9LAQd6whiPcHzfXXAqbXy</vt:lpwstr>
  </property>
  <property fmtid="{D5CDD505-2E9C-101B-9397-08002B2CF9AE}" pid="45" name="x1ye=48">
    <vt:lpwstr>OmKKLX+3yfHbuBJ7ua57cqi4Ef9rxwviSwHYqcCanG8LHNcrP7W2khRZZtW3qJPQku02tEYIgAoBlDLxd0ywDDu03MksvUkcV0bCZC39Sxdx5mi/2NCEHPMSO5iDHuKb1KTbeqb20iPQC8MiO1hdnsnMOsu58Q7Z6FsVv8EmlQ7nrj7doR6E3nOIdyyb/CER6PgVmvreY1uTsOMZyLFiVBJqUznUzR9kGEo31rKU28Kyt+ti4160NhJeDch/Tiv</vt:lpwstr>
  </property>
  <property fmtid="{D5CDD505-2E9C-101B-9397-08002B2CF9AE}" pid="46" name="x1ye=49">
    <vt:lpwstr>naqqTf+eg8CQjShM++lJK0yWFN6Rb3uCs1rOpZRSC9iaq4Bi2WIbwBNV5bqLRolPCuDsj8ul062HF5iH/dwvQy+FGQROIiUFC09Og0fYhTgNCAexbxUPaftXJvJfTjKHQ8C1AsTKCbWzVv67WTPfBZTwTsNHE4KLWbBo/h9z6WfI8utKkoRrKVO83sC3fHhG9/34KxROlkChNdUPyeukoMbzRs6bKKVZ1czpUMEcN8eydb49/zgA9/cX+welD1t</vt:lpwstr>
  </property>
  <property fmtid="{D5CDD505-2E9C-101B-9397-08002B2CF9AE}" pid="47" name="x1ye=5">
    <vt:lpwstr>6/N024hw3CttzyVFpxNCwHbQ6+xPTq90EBihCpYxNMLV8vtXv6O2ajq+JZXmJUDjmX7Mg0oYiQAPO1adiXUq5VIxVdVkUiJD1l1C9qrsCaRDVAFuvyG1MDxBjG4TiX/gwZdxNlw/eePHdY/JeSH5nCV9QUkqd9B1foyCe/kEdnqN5HQbD9QYYeZ0k9HlprG7Rtg5m6F0Y+QhiGWcxXHhNb281wtz+mixUftnE4uKyB25wv+RrNEPHyWlrtRkkTp</vt:lpwstr>
  </property>
  <property fmtid="{D5CDD505-2E9C-101B-9397-08002B2CF9AE}" pid="48" name="x1ye=50">
    <vt:lpwstr>zE/NFWLfVdRxtMFTYLCNmBpx1h8FEuJLWBqbuahWnc+Md8vbokNkQJ+I6mFAtpxN2JwFte6x3z0h/IWFQGnKUWob9NlY3Mj2cZj5qEtJtbiEJxY7Sz/gqBlRvCisybRZlYINiJSa/zJJMnWJgkbKHxhX9BsZBpfGCDI8Is9VLZ0sQo+ddHp2Zc9oljXzhVDZtR7dFzB+P/rFP7IctmVgzoH9q1nYqrcGlEHha5YDo1EQs2aXNbHi82TwF3+II7a</vt:lpwstr>
  </property>
  <property fmtid="{D5CDD505-2E9C-101B-9397-08002B2CF9AE}" pid="49" name="x1ye=51">
    <vt:lpwstr>H/ICuWgdDMgX+SXxk4l/L2WULvF0ru1glXVernU5UfBzNr1ePYtTk39HNkCISDo6WnqPvz9/ZCVAvjcYOeM3/91o4dfM8DFZKy/AB0MfxAuMr6LupACXHMgDwo0zEcLKS5x/t3Iq0AcSnbxv35AohTFlen4Q5zKPg+ORIxxAP+6X+N/f1b2laX9l9QTlqC1EEDyd2IFjKHzQfevOJXIfWtDamL+JuQatcb6F9zvaD10Ve/LPrZjQnhN6uy2lp7X</vt:lpwstr>
  </property>
  <property fmtid="{D5CDD505-2E9C-101B-9397-08002B2CF9AE}" pid="50" name="x1ye=52">
    <vt:lpwstr>xFTHb/rymvhrwTQtqtH1CFplAZhFsivgtlTujDJxEecU8m6kHylv6cdZGfDv8ugd70K8jePeGw6zIdF36uaOLvIpFV/Rh7uz5zsHhGZSW+idOpbZ8XotuMjuvGEgi52mvDXZF0Y4nvHd37xGLxGYHasgo7Cf/ocu3oyKxRy+iIvZiImKlT5eEwtG7McVndsjHYAsf2wVCM9+ArORUWN5d+TUjMLJ+sP6uSlnGTQ04yY7ZexNkQ79B2WEVyrr45g</vt:lpwstr>
  </property>
  <property fmtid="{D5CDD505-2E9C-101B-9397-08002B2CF9AE}" pid="51" name="x1ye=53">
    <vt:lpwstr>/ZcFVP426tc0Y7fdGqezaWfTfdcyfkBmiejznHn7kbq3kCobpjcdH23IhkvncaWo0RXb4+HOf25OSAci5gcikOx4utTdAk8LaxGvXVNAW/M8QvMIrQYemg4PE8oJcKYK+Bk9AndnsL3/V3zeogx6VDUA5kznmdBQH9wWmsKaGCIz2c5d5vuSCxj/aqSUY73eyDbhidjto97a0h7y0n7eMJH465ZI4RQS0esZODGUacxWOhkKknRvDAba9c7FGJJ</vt:lpwstr>
  </property>
  <property fmtid="{D5CDD505-2E9C-101B-9397-08002B2CF9AE}" pid="52" name="x1ye=54">
    <vt:lpwstr>W6o/yx8E8c933rABXHkQBsbie5gzxkhIKhZg2dRcWzD08gwrOZcA7+rIpzN2HeRVVu3nGe56LL/moJCuOk0tVuUWviJ8BZLZe9luo85aofXRNPPvgheqUovSvkBsgb9dkTAxXf/HcsFy3SM1g1S0rF21+7/7LpZl9KUVpcnla3FCXfH8Te1lDiFvNlTSc7Pz8roIjsq4XeKlz6+lg59R6whgNn1RVQ9lcoxEcYex4eiBTihcIGEl6NQ5fjfVrc7</vt:lpwstr>
  </property>
  <property fmtid="{D5CDD505-2E9C-101B-9397-08002B2CF9AE}" pid="53" name="x1ye=55">
    <vt:lpwstr>hgkwvpfr5+JNJLrKDqieysdiwzFMZU0ipml9VVLyhfpl8Gpbzb4qRgrEOhKcV2SRPq97LiFAxarABAMBoasFhn+iSTxL66VX25KcSAqX3LrLZ0/f67cRR941bMICYFchfo3CCSsz8GUoLlezCN/HL73tiWUYDaL2UDLR79a/AtEHhmw241V4oRwDfki9FHtdkJE0ygtjzGyvQR+tgEU4wq+X68d9ycQMAXCxttTOl0Ata8BOioMhc4MO4cc7o1k</vt:lpwstr>
  </property>
  <property fmtid="{D5CDD505-2E9C-101B-9397-08002B2CF9AE}" pid="54" name="x1ye=56">
    <vt:lpwstr>EilZg0cb+2byUsM4T0i7KAYFoNW0sShVYQAiQP77w8b7kdtW6CgrgwJgo9BbOetzqKFIw+K+9ECE1QdAoOjGYvcOIF359MvuxE7+XoMpm5VE7lFjAxiDSzJV+rjvNqkEFoxyqOAvhWyJG70n+8PDqPGga/FUPCqddUm1yJRU2Fruz8ter8YSzvnMNjRkIuFOvTLpEOmxuRRKSZ9HwPJo2CYBqv/5YIC1Jl1zGf6ofmkzyiVHBN8uR+04EkhdVky</vt:lpwstr>
  </property>
  <property fmtid="{D5CDD505-2E9C-101B-9397-08002B2CF9AE}" pid="55" name="x1ye=57">
    <vt:lpwstr>LR+5HgIdsrNWy8MXr6r3SfNC0kHq1a+T9/0lNFS8kU/zl/L1P8HkDNiY72nTuc604eV+TfoGNsuifoGKP6+8XbL879k5ngy20HO112hyxF+uStjMutdFdoDXmZsaG189B45G6sZSU+PYtUZBymLUVxryuQzuZHg35YAHejKSELKBQKbh+picOXs7bjLlA+kA/9IIJpZIMM7XJKbLVhvizu6PT3o6JUYIAulNSoobQSI67q7Mh+mw2+PR5/tYehk</vt:lpwstr>
  </property>
  <property fmtid="{D5CDD505-2E9C-101B-9397-08002B2CF9AE}" pid="56" name="x1ye=58">
    <vt:lpwstr>ZrBieHLINhGSDZ2KTQZlnJr++Tw9xQhcvqQ6RReXR16ds2LPjRZff3IGTLyEtIYdxto5iqac5XXQI/SKBemZHB6RbLfmH3OYiCu2kphLbuLyNaZ49LMYNdw9L4kUKGGRO2CoMe7G/iQGGnryIV2JS4ZGreft10X42NkIZRX4nVYfBOuTRoz+B4X5q/QQ8YHDCHX0xFGwrv2E55woyhlaufEpL/pyNL0O3+yDTacOjQZIZy+QlZl+2qQv/dDQSUj</vt:lpwstr>
  </property>
  <property fmtid="{D5CDD505-2E9C-101B-9397-08002B2CF9AE}" pid="57" name="x1ye=59">
    <vt:lpwstr>hx0QLgoNuAr4nW0/6RgDWyJylcERNDn79//2a58l8iqNBIOxZf4RBxQ1K2iBXMLAAvRvUPgCVFX64EYWD8Zq//CyuBfs3dEfhPvLGEDVQwbPcoli3Yg1roYph8tDH1MhuvoY97t6p6wEl6vNx+fSCAgPMPcX8riy/d7XlJ4IqBKrtZgbuMHrKoCLcktNUWrC5hiQljdr7Tius7ug1/gRgOR9opXQlIUaoiuu+VCsicgqO+WNaUXMQCGaCozJsXQ</vt:lpwstr>
  </property>
  <property fmtid="{D5CDD505-2E9C-101B-9397-08002B2CF9AE}" pid="58" name="x1ye=6">
    <vt:lpwstr>0jkpEaicoapFrOV7IbDvX5c4SQVwrCZrjKjAp1iPGpHvSWyll4mvuF1ku2FQMKwtFH2Fj915Zzui3PlcD1fKf3aItkUff60qT9+SvpGBFS9i8Jg3p85S0xUNsb+fIFOERyRh2dnpc5bFkGcRGHfRPqKQMmScEo5Y5H+nRhx+UGRFjoNPe3DpzHZy2tHJPg7lRegkCjG6zCqj16VX6sGMMv3R1BlRxIDC18mobUGDxNoqiTuXnFlBz3J72Y5n0/C</vt:lpwstr>
  </property>
  <property fmtid="{D5CDD505-2E9C-101B-9397-08002B2CF9AE}" pid="59" name="x1ye=60">
    <vt:lpwstr>ydOy7poDCX0M4cjywz8k8mErnUqtTBkjWHLoESWPXhjl/e0f0UXRWuw8/bBmwZjyatS8fv+NedMNKK66gkQLjN6BicXwAH33l+DprI/XQuEWuXTIjc7D+87aZoMGfaDpMkjU6YLIVEcI6rmS3bYCBsa3wJkUVvb0yx28p9s5JaWSWJhGS1Wc64TXnXi1OepHUeZLfxa5FtdKBJP6U5TymK5l1dNjeTgKT4BoqCdUTn5zNHfPKgfqcmtqKegtDjg</vt:lpwstr>
  </property>
  <property fmtid="{D5CDD505-2E9C-101B-9397-08002B2CF9AE}" pid="60" name="x1ye=61">
    <vt:lpwstr>m+m0sIMJJeVc/VipCz9dDNrGZTNO+z1XEIZMGNFrMR3ddU15Yl6VuWe6W5HzD4PXH+SqqY4dhm5uSDQpFJET4cfhIGxv0Vz7sBbe3FQaCN6MTxoDkVD50b2/9TmoLMgPVHkw2b90z6fLY243IS/2zIfWOidb/OV7MiUMqjJ0x/K2JNXkzu+PMGXMIZnJB8QfvKKLp5m9FxNG+IijDf116/G0ujIVZDJDq4qeauml/FQARig4TOQ6kGGchmLz+MJ</vt:lpwstr>
  </property>
  <property fmtid="{D5CDD505-2E9C-101B-9397-08002B2CF9AE}" pid="61" name="x1ye=62">
    <vt:lpwstr>k5PRhisdZ3Qp3J/DJLsPwXGz6HthAe55Zn6xIZuztuh/kunJRRZaihyCgdXce2NVWiA8XEVsqPBQx1FW0RTJRgMUnLqSZWGyzaZoxj/UV1xFgvTsYvs5515wGegPz+RIMc93M+FFjFWScxNOV9Dmdi24HXNsn1udcDnDfoKPIr+5D9DtCC9fVK+QPR3j8prXOysgJh8GwHbV6df2tLqEwWRpj6WaEMQl10GzE0yD+jHT0gxA/bCvW3JxreZPDEt</vt:lpwstr>
  </property>
  <property fmtid="{D5CDD505-2E9C-101B-9397-08002B2CF9AE}" pid="62" name="x1ye=63">
    <vt:lpwstr>8A0AjJEIf0J8iwbON2ECmTVhbO+c/IzoYaBe20pBuk6PXl8pA00crsJ/jUw0D4EtQ+mf1cR+5TmLeIbJgIp7HyF0dRO8efUiuQkwDbHV3Q0sGYte6dt3emntnUI41kfuMPrG7Ao1L0O1wZsb8k+K1iAm3fcRd9Pyj0eojWi7w9kmBfBACSPM0T1I0oKmA03y78WkIdAj5YafqY4kzu7mzPybyx7nZdgyL+6On4W4egZuos9i2n3/vfrU+gVQR1y</vt:lpwstr>
  </property>
  <property fmtid="{D5CDD505-2E9C-101B-9397-08002B2CF9AE}" pid="63" name="x1ye=64">
    <vt:lpwstr>AK7lvR+z5zb9/kbj/lOhzScx78+olZqK2cfpwVjdhpzNg5+kkT0KTqW9DacfX8zy21Na0v94+hAyt26oZVdSuw/zqVRv9hqb4teQ8E/orLa14Ey3kIrGjp+iMezMw4Anc7/DbjS1xYO+lqKLRFSugBOVNrytkmBbKdaAn+/b95vRMM6fVbFqX70YGYCeTxwf2d+oZ5sez8isJPBlEg804A3i5HVm+i4EEnw/nrg/RbKxavfQN9l+rZswKUAr1DN</vt:lpwstr>
  </property>
  <property fmtid="{D5CDD505-2E9C-101B-9397-08002B2CF9AE}" pid="64" name="x1ye=65">
    <vt:lpwstr>ppMFElt0eNrBHCoOTLqH9tRRikjm2+aUb3W/MEB3q11ffD3L6I1bXgm4rfdPyYrw2uSFl04jlnHaNaLRCgUv75SbrMv4/gNrb7UxzYZJ088aU9dk+ucVD70M1psCxIuliZaJJhGwqTTJFuf6exvd3T0Byo/4+QEcX8tNNEIQ+l3Ya+BRqQAubW3L1rTcE+Ex/ZrUVHyoOBf47+ojTllzGJh7y/LDVpgfyK6k9IVDUuF8dafCzBNog13+I5SRxdj</vt:lpwstr>
  </property>
  <property fmtid="{D5CDD505-2E9C-101B-9397-08002B2CF9AE}" pid="65" name="x1ye=66">
    <vt:lpwstr>zunejeS/vxSJcr5SYiNjIRhjEt3p4cly30u25tmA33x7MHWDNXmpkH7FR/+lTQTeEEh6kpnN1DP5ExfWhk+JEubhpvYPBEBAutIer/z4Ib5DeIG6LBYHLy5LuKpxSHNv87FKeZlsrYO929f2M1Hk2SXwHpmQ3wikimForU2jZ9y2ofvLMr/qvYTLZeA6Iw+kAGuh8xVLoIIvpmRumJIoKKp7/uE5y1vsE+315nnTSvLPqrX+H0eyJDPJGkKqIkW</vt:lpwstr>
  </property>
  <property fmtid="{D5CDD505-2E9C-101B-9397-08002B2CF9AE}" pid="66" name="x1ye=67">
    <vt:lpwstr>ejxM2KN78Ziko0/spEueiapbJatFb+G+0mffIip1x5B9/F1OHAEojcY54A8YMSRvSwO06ho/P+pUgmrNYLfGJ6SXQZfFhGMP8QypfKOxUnVqXS/R57QoGcssbunVUi1lwRMU5Pve7NFLX+Gtw4lBNG/WFwlBGCRsdaDT+HMk4Nz59e1ZIWAtc/NidKXoNYj77jvo5z52bQSNYwYWnsPpYAXFrnu2re0DDj9k0Pjqm+pQqVmfwdowY/dfvFklepZ</vt:lpwstr>
  </property>
  <property fmtid="{D5CDD505-2E9C-101B-9397-08002B2CF9AE}" pid="67" name="x1ye=68">
    <vt:lpwstr>t2ZpYK2SE1d5EpEsLZTBeFGevKbum35ZRKwVScE/IParT5DzOZGQ06Nzilmomx8yVC6LgwKZyptqFh2yMH+bkb/yJoV/d4j3AKTFSOhXaXpv2lh+RV9cQqTpbu3Zz9/PX4yDuZLFjBCIYYd7987k7F4fUnvU6L2dMQSiCyr5AKuobWimd15x1HZ/ykSm5/781izoCtx0LsHf7E4Dq7nQMifKJKIyMm4CIQrJrfZbxaE+JtIM7ywrKnileXGwrGt</vt:lpwstr>
  </property>
  <property fmtid="{D5CDD505-2E9C-101B-9397-08002B2CF9AE}" pid="68" name="x1ye=69">
    <vt:lpwstr>FXctyX77/cbfUT15m9uVIEu6uqBPJ5CxGidBDn9lm1CPmiY7OmP1fk11uv9zWBkNuSk6c24fS1TeqxfoCns5qcPsgFqzYwz8C1ETjt2pIw5GL1KSAGComD26OFbu9XppbcenkMlL211LqcOxjtYkl+/B4z4DipM8kksULpoxHB2V1CbLcEwBXUkkpJRgULB27NlXbNwaSwRdS9syeRGddG1ul5WBuzebiVGpxrZB74uehxPbHfYhkU8H9NLZlBf</vt:lpwstr>
  </property>
  <property fmtid="{D5CDD505-2E9C-101B-9397-08002B2CF9AE}" pid="69" name="x1ye=7">
    <vt:lpwstr>eaZo5UqxhgfwCvP+YW1qnwlvvqAgzRXqdA4WS6FgyfWRxeveKv1F2OwC1YqS7FzxH90tFM5Fr1IaJ2rkwrr1dJy6W+nVzdpFTj7Gucyl/rTqyYmdoohCyM7uAeuhygp18SkBuTFatNEFDi/UiftyBOT4aSKKbt+pu5ynyfUu+KxQnCQBdLQhw36Yf5HiuM851TYgTssXy+GRwMdcE2PYVm+4p+BJZAJo4c5YH0QSIn6fRHGRW0zBKlcwHt90DCh</vt:lpwstr>
  </property>
  <property fmtid="{D5CDD505-2E9C-101B-9397-08002B2CF9AE}" pid="70" name="x1ye=70">
    <vt:lpwstr>/P5Pv9H2z9OTrgRAAA</vt:lpwstr>
  </property>
  <property fmtid="{D5CDD505-2E9C-101B-9397-08002B2CF9AE}" pid="71" name="x1ye=8">
    <vt:lpwstr>iH2q/M3Ksb+EvT44G7GR+aqqb08crFzjmkhvzMDw/MGS7Dn5e29nTWp/eQR6jCKdpwkRuXJHxEuLX5/Gi4lXFYOmhg2DuzfT6RVjH8LnGOQyVkB53BTxdDdRXrVx9jOuhNn5XFN8Xj2DyMpI+NdNjI4X09Txc5oZPpZksVLHDsti8UL4MWMbUhII2ZRrWX2/bLq+QNT24m+R/mYFyNe9ExD9gsU26TUFn53fNVvkve9okPn7JI8oRPhKjlmQdKu</vt:lpwstr>
  </property>
  <property fmtid="{D5CDD505-2E9C-101B-9397-08002B2CF9AE}" pid="72" name="x1ye=9">
    <vt:lpwstr>e12ZNzmamONjroOpM+OHd+FmqQ1MuDon52ADztaGhOb3rtzT5khrcOd/HGyVSOcy/QjH388U24shGSn/sQDKoNGTc6nhucc+LBBtxPk9st/hjk/CcUV45cvVZ/144VFtD6D1/oQyQf9v1kl+G1ZZ8OdMDPSBucjh4o9Xm0V4ifBCH+OPP9BCu5m+n13PFuTbKpL1f1SFiPoDGZwpR6mgzKZASUsUXH2kxn9V6WiAHb8Ijt/Y92C4ApiEppnQviw</vt:lpwstr>
  </property>
</Properties>
</file>